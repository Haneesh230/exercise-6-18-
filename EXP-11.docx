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B0DFA">
      <w:pPr>
        <w:spacing w:before="0" w:after="360"/>
        <w:jc w:val="center"/>
      </w:pPr>
      <w:r>
        <w:rPr>
          <w:b/>
          <w:color w:val="1A365D"/>
          <w:sz w:val="44"/>
        </w:rPr>
        <w:t>COMPILED AI TOOLS LAB ASSIGNMENTS</w:t>
      </w:r>
    </w:p>
    <w:p w14:paraId="5A7CCB3A">
      <w:pPr>
        <w:spacing w:after="80"/>
      </w:pPr>
      <w:bookmarkStart w:id="0" w:name="_GoBack"/>
      <w:bookmarkEnd w:id="0"/>
      <w:r>
        <w:rPr>
          <w:b/>
        </w:rPr>
        <w:t>1.1 Initial Version (Rough Draft)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2B5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top w:val="nil"/>
              <w:left w:val="single" w:color="1A365D" w:sz="24" w:space="0"/>
              <w:bottom w:val="nil"/>
              <w:right w:val="nil"/>
            </w:tcBorders>
            <w:shd w:val="clear" w:color="auto" w:fill="F0F4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530611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Subject: Request for Permission to Conduct a One-Day Workshop on [Workshop Topic]</w:t>
            </w:r>
          </w:p>
          <w:p w14:paraId="719825B4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Dear Sir/Madam,</w:t>
            </w:r>
          </w:p>
          <w:p w14:paraId="2C8D34FF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I am writing this email to kindly request your permission to organize a one-day workshop for our department students. The workshop is titled "[Workshop Topic]" and we are planning to conduct it on [Date] from [Start Time] to [End Time] at the [Venue/Seminar Hall]. The main objective of this workshop is to provide students with practical knowledge and hands-on experience in [Topic/Technology]. We have invited [Guest Speaker Name], who is an expert in this field, to handle the sessions. This will be highly beneficial for the students' career development. We require a seminar hall with a projector and sound system setup for the smooth conduct of the event. I request you to kindly approve our proposal and grant us permission.</w:t>
            </w:r>
          </w:p>
          <w:p w14:paraId="2F6EF159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Yours sincerely,</w:t>
            </w:r>
          </w:p>
          <w:p w14:paraId="297F562C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[Your Name]</w:t>
            </w:r>
          </w:p>
        </w:tc>
      </w:tr>
    </w:tbl>
    <w:p w14:paraId="10DFB36E">
      <w:pPr>
        <w:spacing w:before="240" w:after="80"/>
      </w:pPr>
      <w:r>
        <w:rPr>
          <w:b/>
        </w:rPr>
        <w:t>1.2 AI Refined Version (Professional &amp; Concise)</w:t>
      </w:r>
    </w:p>
    <w:p w14:paraId="0BAB97B1">
      <w:pPr>
        <w:spacing w:after="80"/>
      </w:pPr>
      <w:r>
        <w:t>Subject: Permission Request: Workshop on [Workshop Topic] – [Date]</w:t>
      </w:r>
      <w:r>
        <w:br w:type="textWrapping"/>
      </w:r>
      <w:r>
        <w:br w:type="textWrapping"/>
      </w:r>
      <w:r>
        <w:t>Dear [Name/Designation],</w:t>
      </w:r>
      <w:r>
        <w:br w:type="textWrapping"/>
      </w:r>
      <w:r>
        <w:br w:type="textWrapping"/>
      </w:r>
      <w:r>
        <w:t>I am writing to formally request permission to host a one-day technical workshop on "</w:t>
      </w:r>
      <w:r>
        <w:rPr>
          <w:b/>
        </w:rPr>
        <w:t>[Workshop Topic]</w:t>
      </w:r>
      <w:r>
        <w:t xml:space="preserve">" for our students on </w:t>
      </w:r>
      <w:r>
        <w:rPr>
          <w:b/>
        </w:rPr>
        <w:t>[Date]</w:t>
      </w:r>
      <w:r>
        <w:t xml:space="preserve"> at </w:t>
      </w:r>
      <w:r>
        <w:rPr>
          <w:b/>
        </w:rPr>
        <w:t>[Venue]</w:t>
      </w:r>
      <w:r>
        <w:t>.</w:t>
      </w:r>
      <w:r>
        <w:br w:type="textWrapping"/>
      </w:r>
      <w:r>
        <w:br w:type="textWrapping"/>
      </w:r>
      <w:r>
        <w:t xml:space="preserve">The workshop aims to bridge the gap between academic theory and practical industry skills in [Field/Technology]. We have secured </w:t>
      </w:r>
      <w:r>
        <w:rPr>
          <w:b/>
        </w:rPr>
        <w:t>[Guest Speaker Name]</w:t>
      </w:r>
      <w:r>
        <w:t>, an industry expert, to lead the hands-on sessions.</w:t>
      </w:r>
      <w:r>
        <w:br w:type="textWrapping"/>
      </w:r>
      <w:r>
        <w:br w:type="textWrapping"/>
      </w:r>
    </w:p>
    <w:p w14:paraId="560468B0">
      <w:pPr>
        <w:spacing w:after="40"/>
      </w:pPr>
      <w:r>
        <w:rPr>
          <w:b/>
        </w:rPr>
        <w:t>Event Details:</w:t>
      </w:r>
    </w:p>
    <w:p w14:paraId="2EE84A4B">
      <w:pPr>
        <w:pStyle w:val="23"/>
        <w:spacing w:after="40"/>
      </w:pPr>
      <w:r>
        <w:t>Date &amp; Time: [Date] | [Time Slot]</w:t>
      </w:r>
    </w:p>
    <w:p w14:paraId="7DAE8A89">
      <w:pPr>
        <w:pStyle w:val="23"/>
        <w:spacing w:after="40"/>
      </w:pPr>
      <w:r>
        <w:t>Target Audience: [Target Batch/Department]</w:t>
      </w:r>
    </w:p>
    <w:p w14:paraId="5CF46440">
      <w:pPr>
        <w:pStyle w:val="23"/>
        <w:spacing w:after="40"/>
      </w:pPr>
      <w:r>
        <w:t>Infrastructure Needed: Seminar Hall with Projector and Audio Setup</w:t>
      </w:r>
    </w:p>
    <w:p w14:paraId="10914530">
      <w:pPr>
        <w:spacing w:before="120"/>
      </w:pPr>
      <w:r>
        <w:t>This initiative will significantly enhance our students' academic and professional profiles. I look forward to your approval.</w:t>
      </w:r>
      <w:r>
        <w:br w:type="textWrapping"/>
      </w:r>
      <w:r>
        <w:br w:type="textWrapping"/>
      </w:r>
      <w:r>
        <w:t>Sincerely,</w:t>
      </w:r>
      <w:r>
        <w:br w:type="textWrapping"/>
      </w:r>
      <w:r>
        <w:t>[Your Name]</w:t>
      </w:r>
    </w:p>
    <w:p w14:paraId="581AB56D">
      <w:pPr>
        <w:spacing w:before="360" w:after="120"/>
      </w:pPr>
      <w:r>
        <w:rPr>
          <w:b/>
          <w:color w:val="2B6CB0"/>
          <w:sz w:val="28"/>
        </w:rPr>
        <w:t>ASSIGNMENT 2: REPLY EMAIL (MEETING INVITATION)</w:t>
      </w:r>
    </w:p>
    <w:p w14:paraId="67206282">
      <w:pPr>
        <w:spacing w:after="80"/>
      </w:pPr>
      <w:r>
        <w:rPr>
          <w:b/>
        </w:rPr>
        <w:t>2.1 Initial Version (Rough Draft)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E27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top w:val="nil"/>
              <w:left w:val="single" w:color="1A365D" w:sz="24" w:space="0"/>
              <w:bottom w:val="nil"/>
              <w:right w:val="nil"/>
            </w:tcBorders>
            <w:shd w:val="clear" w:color="auto" w:fill="F0F4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1DF438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Subject: Re: Meeting Invitation for Project Discussion</w:t>
            </w:r>
          </w:p>
          <w:p w14:paraId="187B83AC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Hi Team,</w:t>
            </w:r>
          </w:p>
          <w:p w14:paraId="60808EA8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I got your email about the project meeting tomorrow. Yeah, I am free at 3 PM so I can join. I think we need to talk about the design changes and the project timeline. Also, please send me the previous meeting notes if you have them because I need to check something. See you tomorrow.</w:t>
            </w:r>
          </w:p>
        </w:tc>
      </w:tr>
    </w:tbl>
    <w:p w14:paraId="37C3B540">
      <w:pPr>
        <w:spacing w:before="240" w:after="80"/>
      </w:pPr>
      <w:r>
        <w:rPr>
          <w:b/>
        </w:rPr>
        <w:t>2.2 AI Improved Version (Clear &amp; Formatted)</w:t>
      </w:r>
    </w:p>
    <w:p w14:paraId="3327E910">
      <w:pPr>
        <w:spacing w:after="80"/>
      </w:pPr>
      <w:r>
        <w:t>Subject: Re: Project Discussion Meeting Confirmation – Tomorrow, 3:00 PM</w:t>
      </w:r>
      <w:r>
        <w:br w:type="textWrapping"/>
      </w:r>
      <w:r>
        <w:br w:type="textWrapping"/>
      </w:r>
      <w:r>
        <w:t>Hi [Team/Name],</w:t>
      </w:r>
      <w:r>
        <w:br w:type="textWrapping"/>
      </w:r>
      <w:r>
        <w:br w:type="textWrapping"/>
      </w:r>
      <w:r>
        <w:t xml:space="preserve">Thank you for the invitation. I am writing to </w:t>
      </w:r>
      <w:r>
        <w:rPr>
          <w:b/>
        </w:rPr>
        <w:t>confirm my attendance</w:t>
      </w:r>
      <w:r>
        <w:t xml:space="preserve"> for the project discussion meeting tomorrow at </w:t>
      </w:r>
      <w:r>
        <w:rPr>
          <w:b/>
        </w:rPr>
        <w:t>3:00 PM</w:t>
      </w:r>
      <w:r>
        <w:t>.</w:t>
      </w:r>
      <w:r>
        <w:br w:type="textWrapping"/>
      </w:r>
      <w:r>
        <w:br w:type="textWrapping"/>
      </w:r>
      <w:r>
        <w:t>To maximize our time, I propose we prioritize the following key agenda items:</w:t>
      </w:r>
    </w:p>
    <w:p w14:paraId="630637E2">
      <w:pPr>
        <w:pStyle w:val="23"/>
        <w:spacing w:after="40"/>
      </w:pPr>
      <w:r>
        <w:rPr>
          <w:b/>
        </w:rPr>
        <w:t xml:space="preserve">Design Revisions: </w:t>
      </w:r>
      <w:r>
        <w:t>Finalizing the structural layout modifications.</w:t>
      </w:r>
    </w:p>
    <w:p w14:paraId="304DD2AD">
      <w:pPr>
        <w:pStyle w:val="23"/>
        <w:spacing w:after="40"/>
      </w:pPr>
      <w:r>
        <w:rPr>
          <w:b/>
        </w:rPr>
        <w:t xml:space="preserve">Timeline Review: </w:t>
      </w:r>
      <w:r>
        <w:t>Adjusting milestone deadlines based on current progress status.</w:t>
      </w:r>
    </w:p>
    <w:p w14:paraId="69C8B9FC">
      <w:pPr>
        <w:spacing w:before="120"/>
      </w:pPr>
      <w:r>
        <w:rPr>
          <w:b/>
        </w:rPr>
        <w:t xml:space="preserve">Action Item: </w:t>
      </w:r>
      <w:r>
        <w:t>Could you please share the minutes from our previous session? Reviewing them beforehand will help ensure we align perfectly.</w:t>
      </w:r>
      <w:r>
        <w:br w:type="textWrapping"/>
      </w:r>
      <w:r>
        <w:br w:type="textWrapping"/>
      </w:r>
      <w:r>
        <w:t>Looking forward to speaking with you tomorrow.</w:t>
      </w:r>
      <w:r>
        <w:br w:type="textWrapping"/>
      </w:r>
      <w:r>
        <w:br w:type="textWrapping"/>
      </w:r>
      <w:r>
        <w:t>Best regards,</w:t>
      </w:r>
      <w:r>
        <w:br w:type="textWrapping"/>
      </w:r>
      <w:r>
        <w:t>[Your Name]</w:t>
      </w:r>
    </w:p>
    <w:p w14:paraId="069CDE79">
      <w:pPr>
        <w:spacing w:before="360" w:after="120"/>
      </w:pPr>
      <w:r>
        <w:rPr>
          <w:b/>
          <w:color w:val="2B6CB0"/>
          <w:sz w:val="28"/>
        </w:rPr>
        <w:t>ASSIGNMENT 3 &amp; 4: MEETING MINUTES &amp; NOTES GENERATION</w:t>
      </w:r>
    </w:p>
    <w:p w14:paraId="284817AA">
      <w:pPr>
        <w:spacing w:after="80"/>
      </w:pPr>
      <w:r>
        <w:rPr>
          <w:b/>
        </w:rPr>
        <w:t>3.1 Raw Discussion Transcript (Input)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EB5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top w:val="nil"/>
              <w:left w:val="single" w:color="1A365D" w:sz="24" w:space="0"/>
              <w:bottom w:val="nil"/>
              <w:right w:val="nil"/>
            </w:tcBorders>
            <w:shd w:val="clear" w:color="auto" w:fill="F0F4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F884A93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Suresh (PM): Thanks for joining. We need to discuss the new feature rollout delay. Harsha, where are we with the backend?</w:t>
            </w:r>
          </w:p>
          <w:p w14:paraId="53372463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Harsha (Dev): The database migrations are taking longer than expected. I need two more days to optimize the queries.</w:t>
            </w:r>
          </w:p>
          <w:p w14:paraId="7251AC31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Kavya (UI/UX): The designs are ready, but if the backend changes, I might need to adjust the frontend layouts.</w:t>
            </w:r>
          </w:p>
          <w:p w14:paraId="1D08E036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Suresh (PM): Okay, Harsha finishes by Thursday. Kavya, you verify the layouts by Friday. Divya, can QA start testing by Monday?</w:t>
            </w:r>
          </w:p>
          <w:p w14:paraId="51121BB2">
            <w:pPr>
              <w:spacing w:before="40" w:after="80" w:line="276" w:lineRule="auto"/>
            </w:pPr>
            <w:r>
              <w:rPr>
                <w:rFonts w:ascii="Arial" w:hAnsi="Arial"/>
                <w:i/>
                <w:color w:val="2D3748"/>
                <w:sz w:val="21"/>
              </w:rPr>
              <w:t>Divya (QA): Yes, if we get the build by Friday night, we will start testing on Monday morning.</w:t>
            </w:r>
          </w:p>
        </w:tc>
      </w:tr>
    </w:tbl>
    <w:p w14:paraId="795BA5A0">
      <w:pPr>
        <w:spacing w:before="240" w:after="80"/>
      </w:pPr>
      <w:r>
        <w:rPr>
          <w:b/>
        </w:rPr>
        <w:t>3.2 AI-Generated Structured Meeting Minutes (Output)</w:t>
      </w:r>
    </w:p>
    <w:p w14:paraId="4B79115A">
      <w:pPr>
        <w:spacing w:after="80"/>
      </w:pPr>
      <w:r>
        <w:rPr>
          <w:b/>
        </w:rPr>
        <w:t>Meeting Metadata:</w:t>
      </w:r>
    </w:p>
    <w:p w14:paraId="6AE49EBE">
      <w:pPr>
        <w:pStyle w:val="23"/>
        <w:spacing w:after="40"/>
      </w:pPr>
      <w:r>
        <w:rPr>
          <w:b/>
        </w:rPr>
        <w:t xml:space="preserve">Topic: </w:t>
      </w:r>
      <w:r>
        <w:t>Feature Rollout &amp; Timeline Realignment</w:t>
      </w:r>
    </w:p>
    <w:p w14:paraId="7CF3A691">
      <w:pPr>
        <w:pStyle w:val="23"/>
        <w:spacing w:after="40"/>
      </w:pPr>
      <w:r>
        <w:rPr>
          <w:b/>
        </w:rPr>
        <w:t xml:space="preserve">Date: </w:t>
      </w:r>
      <w:r>
        <w:t>October 6, 2026</w:t>
      </w:r>
    </w:p>
    <w:p w14:paraId="62AE4A53">
      <w:pPr>
        <w:pStyle w:val="23"/>
        <w:spacing w:after="40"/>
      </w:pPr>
      <w:r>
        <w:rPr>
          <w:b/>
        </w:rPr>
        <w:t xml:space="preserve">Participants: </w:t>
      </w:r>
      <w:r>
        <w:t>Suresh (PM), Harsha (Dev), Kavya (UI/UX), Divya (QA)</w:t>
      </w:r>
    </w:p>
    <w:p w14:paraId="6FDFED1C">
      <w:pPr>
        <w:spacing w:before="120" w:after="120"/>
      </w:pPr>
      <w:r>
        <w:rPr>
          <w:b/>
        </w:rPr>
        <w:t>Executive Summary:</w:t>
      </w:r>
      <w:r>
        <w:rPr>
          <w:b/>
        </w:rPr>
        <w:br w:type="textWrapping"/>
      </w:r>
      <w:r>
        <w:t>The team met to address the database migration delays in the backend. To ensure stability, the rollout timeline was adjusted by two days, allowing cross-functional alignment between backend development, design verification, and QA testing.</w:t>
      </w:r>
    </w:p>
    <w:p w14:paraId="34BFD2CE">
      <w:pPr>
        <w:spacing w:after="80"/>
      </w:pPr>
      <w:r>
        <w:rPr>
          <w:b/>
        </w:rPr>
        <w:t>Agenda &amp; Discussions:</w:t>
      </w:r>
    </w:p>
    <w:p w14:paraId="70F39732">
      <w:pPr>
        <w:pStyle w:val="23"/>
        <w:spacing w:after="40"/>
      </w:pPr>
      <w:r>
        <w:rPr>
          <w:b/>
        </w:rPr>
        <w:t xml:space="preserve">Backend Bottlenecks: </w:t>
      </w:r>
      <w:r>
        <w:t>Database queries require optimization, causing a 2-day shift.</w:t>
      </w:r>
    </w:p>
    <w:p w14:paraId="35EBE7DA">
      <w:pPr>
        <w:pStyle w:val="23"/>
        <w:spacing w:after="40"/>
      </w:pPr>
      <w:r>
        <w:rPr>
          <w:b/>
        </w:rPr>
        <w:t xml:space="preserve">Design Sync: </w:t>
      </w:r>
      <w:r>
        <w:t>Frontend layouts will be cross-checked with the updated backend structure.</w:t>
      </w:r>
    </w:p>
    <w:p w14:paraId="7AB16410">
      <w:pPr>
        <w:pStyle w:val="23"/>
        <w:spacing w:after="40"/>
      </w:pPr>
      <w:r>
        <w:rPr>
          <w:b/>
        </w:rPr>
        <w:t xml:space="preserve">QA Timeline: </w:t>
      </w:r>
      <w:r>
        <w:t>Testing cycle scheduled immediately following build delivery.</w:t>
      </w:r>
    </w:p>
    <w:p w14:paraId="0928A3CA">
      <w:pPr>
        <w:spacing w:before="160" w:after="120"/>
      </w:pPr>
      <w:r>
        <w:rPr>
          <w:b/>
        </w:rPr>
        <w:t>Action Items &amp; Tasks Matrix: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660F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B9092">
            <w:pPr>
              <w:jc w:val="left"/>
            </w:pPr>
            <w:r>
              <w:rPr>
                <w:b/>
                <w:color w:val="FFFFFF"/>
              </w:rPr>
              <w:t>Task Description</w:t>
            </w:r>
          </w:p>
        </w:tc>
        <w:tc>
          <w:tcPr>
            <w:tcW w:w="1728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C63CC">
            <w:pPr>
              <w:jc w:val="left"/>
            </w:pPr>
            <w:r>
              <w:rPr>
                <w:b/>
                <w:color w:val="FFFFFF"/>
              </w:rPr>
              <w:t>Assignee</w:t>
            </w:r>
          </w:p>
        </w:tc>
        <w:tc>
          <w:tcPr>
            <w:tcW w:w="1872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2D4D8">
            <w:pPr>
              <w:jc w:val="left"/>
            </w:pPr>
            <w:r>
              <w:rPr>
                <w:b/>
                <w:color w:val="FFFFFF"/>
              </w:rPr>
              <w:t>Deadline</w:t>
            </w:r>
          </w:p>
        </w:tc>
      </w:tr>
      <w:tr w14:paraId="7AC6C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13B0E5">
            <w:pPr>
              <w:spacing w:before="40" w:after="40"/>
            </w:pPr>
            <w:r>
              <w:t>Optimize Database Queries and Migrations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B8C62">
            <w:pPr>
              <w:spacing w:before="40" w:after="40"/>
            </w:pPr>
            <w:r>
              <w:t>Harsha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26C8D">
            <w:pPr>
              <w:spacing w:before="40" w:after="40"/>
            </w:pPr>
            <w:r>
              <w:t>Thursday</w:t>
            </w:r>
          </w:p>
        </w:tc>
      </w:tr>
      <w:tr w14:paraId="5D8B4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60984">
            <w:pPr>
              <w:spacing w:before="40" w:after="40"/>
            </w:pPr>
            <w:r>
              <w:t>Verify Frontend Layout Alignment</w:t>
            </w:r>
          </w:p>
        </w:tc>
        <w:tc>
          <w:tcPr>
            <w:tcW w:w="1728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A5CDC">
            <w:pPr>
              <w:spacing w:before="40" w:after="40"/>
            </w:pPr>
            <w:r>
              <w:t>Kavya</w:t>
            </w:r>
          </w:p>
        </w:tc>
        <w:tc>
          <w:tcPr>
            <w:tcW w:w="1872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29915C">
            <w:pPr>
              <w:spacing w:before="40" w:after="40"/>
            </w:pPr>
            <w:r>
              <w:t>Friday</w:t>
            </w:r>
          </w:p>
        </w:tc>
      </w:tr>
      <w:tr w14:paraId="4A935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3A0EC">
            <w:pPr>
              <w:spacing w:before="40" w:after="40"/>
            </w:pPr>
            <w:r>
              <w:t>Begin Core QA Testing Cycle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048CE">
            <w:pPr>
              <w:spacing w:before="40" w:after="40"/>
            </w:pPr>
            <w:r>
              <w:t>Divya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6F854">
            <w:pPr>
              <w:spacing w:before="40" w:after="40"/>
            </w:pPr>
            <w:r>
              <w:t>Next Monday</w:t>
            </w:r>
          </w:p>
        </w:tc>
      </w:tr>
    </w:tbl>
    <w:p w14:paraId="02A3CA1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056ECB"/>
    <w:rsid w:val="7F76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2D3748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682</Words>
  <Characters>3810</Characters>
  <Lines>0</Lines>
  <Paragraphs>0</Paragraphs>
  <TotalTime>1</TotalTime>
  <ScaleCrop>false</ScaleCrop>
  <LinksUpToDate>false</LinksUpToDate>
  <CharactersWithSpaces>4425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geethika suryadevara</cp:lastModifiedBy>
  <dcterms:modified xsi:type="dcterms:W3CDTF">2026-10-06T14:22:18Z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eyJoZGlkIjoiZjJiYzRjZDg4ODIxMmZkMzVjYzYxNzIzMDEwYjJjY2IiLCJ1c2VySWQiOiI1NjczMjczMTE5NzQifQ==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A11242931E9D48829C330E959380129E_13</vt:lpwstr>
  </property>
</Properties>
</file>