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98515">
      <w:pPr>
        <w:spacing w:after="40"/>
      </w:pPr>
      <w:r>
        <w:rPr>
          <w:rFonts w:ascii="Arial" w:hAnsi="Arial"/>
          <w:b/>
          <w:color w:val="003366"/>
          <w:sz w:val="44"/>
        </w:rPr>
        <w:t>Workshop Permission Email Assignment</w:t>
      </w:r>
    </w:p>
    <w:p w14:paraId="4190AB52">
      <w:pPr>
        <w:spacing w:after="480"/>
      </w:pPr>
      <w:bookmarkStart w:id="0" w:name="_GoBack"/>
      <w:bookmarkEnd w:id="0"/>
    </w:p>
    <w:p w14:paraId="04796E3D">
      <w:pPr>
        <w:pStyle w:val="3"/>
        <w:keepNext/>
        <w:spacing w:before="240" w:after="80"/>
      </w:pPr>
      <w:r>
        <w:rPr>
          <w:rFonts w:ascii="Arial" w:hAnsi="Arial"/>
          <w:b/>
          <w:color w:val="003366"/>
          <w:sz w:val="28"/>
        </w:rPr>
        <w:t>Step 1: Draft Formal Email (Initial Version)</w:t>
      </w:r>
    </w:p>
    <w:p w14:paraId="2C7A7BBE">
      <w:r>
        <w:rPr>
          <w:rFonts w:ascii="Arial" w:hAnsi="Arial"/>
          <w:sz w:val="21"/>
        </w:rPr>
        <w:t>This version outlines the standard draft layout with basic placeholder parameters.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DEC15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523C4C">
            <w:pPr>
              <w:spacing w:after="120"/>
            </w:pPr>
            <w:r>
              <w:rPr>
                <w:rFonts w:ascii="Arial" w:hAnsi="Arial"/>
                <w:b/>
                <w:sz w:val="22"/>
              </w:rPr>
              <w:t>Subject: Request for Permission to Conduct a One-Day Workshop on [Workshop Topic]</w:t>
            </w:r>
            <w:r>
              <w:rPr>
                <w:rFonts w:ascii="Arial" w:hAnsi="Arial"/>
                <w:b/>
                <w:sz w:val="22"/>
              </w:rPr>
              <w:br w:type="textWrapping"/>
            </w:r>
            <w:r>
              <w:rPr>
                <w:rFonts w:ascii="Arial" w:hAnsi="Arial"/>
                <w:b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Dear Sir/Madam,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I am writing this email to kindly request your permission to organize a one-day workshop for our department students. The workshop is titled "[Workshop Topic]" and we are planning to conduct it on [Date] from [Start Time] to [End Time] at the [Venue/Seminar Hall].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The main objective of this workshop is to provide students with practical knowledge and hands-on experience in [Topic/Technology]. We have invited [Guest Speaker Name], who is an expert in this field, to handle the sessions. This will be highly beneficial for the students' career development.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We require a seminar hall with a projector and sound system setup for the smooth conduct of the event. I request you to kindly approve our proposal and grant us permission.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Thank you for your time and consideration.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Yours sincerely,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[Your Name]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[Your Designation/Roll No]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[Department Name]</w:t>
            </w:r>
          </w:p>
        </w:tc>
      </w:tr>
    </w:tbl>
    <w:p w14:paraId="659251B0">
      <w:pPr>
        <w:spacing w:after="240"/>
      </w:pPr>
    </w:p>
    <w:p w14:paraId="0E2DD20C">
      <w:pPr>
        <w:pStyle w:val="3"/>
        <w:keepNext/>
        <w:spacing w:before="240" w:after="80"/>
      </w:pPr>
      <w:r>
        <w:rPr>
          <w:rFonts w:ascii="Arial" w:hAnsi="Arial"/>
          <w:b/>
          <w:color w:val="003366"/>
          <w:sz w:val="28"/>
        </w:rPr>
        <w:t>Step 2: Refined Version (More Professional &amp; Concise)</w:t>
      </w:r>
    </w:p>
    <w:p w14:paraId="4F3E5E7B">
      <w:r>
        <w:rPr>
          <w:rFonts w:ascii="Arial" w:hAnsi="Arial"/>
          <w:sz w:val="21"/>
        </w:rPr>
        <w:t>This version removes unnecessary verbiage, structures critical metadata into scannable data fields, and establishes a direct corporate tone.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FDD4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EBF3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E2D848">
            <w:pPr>
              <w:spacing w:after="120"/>
            </w:pPr>
            <w:r>
              <w:rPr>
                <w:rFonts w:ascii="Arial" w:hAnsi="Arial"/>
                <w:b/>
                <w:sz w:val="22"/>
              </w:rPr>
              <w:t>Subject: Permission Request: Workshop on [Workshop Topic] – [Date]</w:t>
            </w:r>
            <w:r>
              <w:rPr>
                <w:rFonts w:ascii="Arial" w:hAnsi="Arial"/>
                <w:b/>
                <w:sz w:val="22"/>
              </w:rPr>
              <w:br w:type="textWrapping"/>
            </w:r>
            <w:r>
              <w:rPr>
                <w:rFonts w:ascii="Arial" w:hAnsi="Arial"/>
                <w:b/>
                <w:sz w:val="22"/>
              </w:rPr>
              <w:br w:type="textWrapping"/>
            </w:r>
            <w:r>
              <w:rPr>
                <w:rFonts w:ascii="Arial" w:hAnsi="Arial"/>
              </w:rPr>
              <w:t>Dear [Name/Designation],</w:t>
            </w:r>
            <w:r>
              <w:rPr>
                <w:rFonts w:ascii="Arial" w:hAnsi="Arial"/>
              </w:rPr>
              <w:br w:type="textWrapping"/>
            </w:r>
            <w:r>
              <w:rPr>
                <w:rFonts w:ascii="Arial" w:hAnsi="Arial"/>
              </w:rPr>
              <w:br w:type="textWrapping"/>
            </w:r>
            <w:r>
              <w:rPr>
                <w:rFonts w:ascii="Arial" w:hAnsi="Arial"/>
              </w:rPr>
              <w:t xml:space="preserve">I am writing to formally request permission to host a one-day technical workshop on </w:t>
            </w:r>
            <w:r>
              <w:rPr>
                <w:rFonts w:ascii="Arial" w:hAnsi="Arial"/>
                <w:b/>
              </w:rPr>
              <w:t>"[Workshop Topic]"</w:t>
            </w:r>
            <w:r>
              <w:rPr>
                <w:rFonts w:ascii="Arial" w:hAnsi="Arial"/>
              </w:rPr>
              <w:t xml:space="preserve"> for our students on </w:t>
            </w:r>
            <w:r>
              <w:rPr>
                <w:rFonts w:ascii="Arial" w:hAnsi="Arial"/>
                <w:b/>
              </w:rPr>
              <w:t>[Date]</w:t>
            </w:r>
            <w:r>
              <w:rPr>
                <w:rFonts w:ascii="Arial" w:hAnsi="Arial"/>
              </w:rPr>
              <w:t xml:space="preserve"> at </w:t>
            </w:r>
            <w:r>
              <w:rPr>
                <w:rFonts w:ascii="Arial" w:hAnsi="Arial"/>
                <w:b/>
              </w:rPr>
              <w:t>[Venue]</w:t>
            </w:r>
            <w:r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br w:type="textWrapping"/>
            </w:r>
            <w:r>
              <w:rPr>
                <w:rFonts w:ascii="Arial" w:hAnsi="Arial"/>
              </w:rPr>
              <w:br w:type="textWrapping"/>
            </w:r>
            <w:r>
              <w:rPr>
                <w:rFonts w:ascii="Arial" w:hAnsi="Arial"/>
              </w:rPr>
              <w:t xml:space="preserve">The workshop aims to bridge the gap between academic theory and practical industry skills in [Field/Technology]. We have secured </w:t>
            </w:r>
            <w:r>
              <w:rPr>
                <w:rFonts w:ascii="Arial" w:hAnsi="Arial"/>
                <w:b/>
              </w:rPr>
              <w:t>[Guest Speaker Name]</w:t>
            </w:r>
            <w:r>
              <w:rPr>
                <w:rFonts w:ascii="Arial" w:hAnsi="Arial"/>
              </w:rPr>
              <w:t>, an industry expert, to lead the hands-on sessions.</w:t>
            </w:r>
            <w:r>
              <w:rPr>
                <w:rFonts w:ascii="Arial" w:hAnsi="Arial"/>
              </w:rPr>
              <w:br w:type="textWrapping"/>
            </w:r>
            <w:r>
              <w:rPr>
                <w:rFonts w:ascii="Arial" w:hAnsi="Arial"/>
              </w:rPr>
              <w:br w:type="textWrapping"/>
            </w:r>
            <w:r>
              <w:rPr>
                <w:rFonts w:ascii="Arial" w:hAnsi="Arial"/>
                <w:b/>
              </w:rPr>
              <w:t>Event Details:</w:t>
            </w:r>
            <w:r>
              <w:rPr>
                <w:rFonts w:ascii="Arial" w:hAnsi="Arial"/>
                <w:b/>
              </w:rPr>
              <w:br w:type="textWrapping"/>
            </w:r>
            <w:r>
              <w:rPr>
                <w:rFonts w:ascii="Arial" w:hAnsi="Arial"/>
                <w:sz w:val="22"/>
              </w:rPr>
              <w:t xml:space="preserve"> • Date &amp; Time: [Date] | [Time Slot]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 xml:space="preserve"> • Target Audience: [Target Batch/Department]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 xml:space="preserve"> • Infrastructure Needed: Seminar Hall with Projector and Audio Setup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This initiative will significantly enhance our students' academic and professional profiles. I have attached the detailed event proposal for your review and look forward to your approval.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Thank you for your continued support.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Sincerely,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[Your Name]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[Your Designation/Roll No]</w:t>
            </w:r>
            <w:r>
              <w:rPr>
                <w:rFonts w:ascii="Arial" w:hAnsi="Arial"/>
                <w:sz w:val="22"/>
              </w:rPr>
              <w:br w:type="textWrapping"/>
            </w:r>
            <w:r>
              <w:rPr>
                <w:rFonts w:ascii="Arial" w:hAnsi="Arial"/>
                <w:sz w:val="22"/>
              </w:rPr>
              <w:t>[Department Name]</w:t>
            </w:r>
          </w:p>
        </w:tc>
      </w:tr>
    </w:tbl>
    <w:p w14:paraId="0F7BDFC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C9062F"/>
    <w:rsid w:val="56EB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335</Words>
  <Characters>1928</Characters>
  <Lines>0</Lines>
  <Paragraphs>0</Paragraphs>
  <TotalTime>1</TotalTime>
  <ScaleCrop>false</ScaleCrop>
  <LinksUpToDate>false</LinksUpToDate>
  <CharactersWithSpaces>2236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geethika suryadevara</cp:lastModifiedBy>
  <dcterms:modified xsi:type="dcterms:W3CDTF">2026-10-04T14:22:24Z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eyJoZGlkIjoiZjJiYzRjZDg4ODIxMmZkMzVjYzYxNzIzMDEwYjJjY2IiLCJ1c2VySWQiOiI1NjczMjczMTE5NzQifQ==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5907FA8CC87B4A73883865C2C5E5345B_13</vt:lpwstr>
  </property>
</Properties>
</file>