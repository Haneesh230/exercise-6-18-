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B2C21">
      <w:pPr>
        <w:spacing w:before="0" w:after="40"/>
      </w:pPr>
      <w:bookmarkStart w:id="0" w:name="_GoBack"/>
      <w:bookmarkEnd w:id="0"/>
      <w:r>
        <w:rPr>
          <w:rFonts w:ascii="Arial" w:hAnsi="Arial"/>
          <w:b/>
          <w:color w:val="003366"/>
          <w:sz w:val="36"/>
        </w:rPr>
        <w:t>AI EMAIL GENERATION &amp; REFINEMENT ASSIGNMENT</w:t>
      </w:r>
    </w:p>
    <w:p w14:paraId="20E20C85">
      <w:pPr>
        <w:spacing w:after="400"/>
      </w:pPr>
      <w:r>
        <w:rPr>
          <w:rFonts w:ascii="Arial" w:hAnsi="Arial"/>
          <w:i/>
          <w:color w:val="666666"/>
          <w:sz w:val="22"/>
        </w:rPr>
        <w:t>Scenario: Responding to a Meeting Invitation with Improved Clarity &amp; Formatting</w:t>
      </w:r>
    </w:p>
    <w:p w14:paraId="2A34F53B">
      <w:pPr>
        <w:spacing w:before="240" w:after="120"/>
      </w:pPr>
      <w:r>
        <w:rPr>
          <w:rFonts w:ascii="Arial" w:hAnsi="Arial"/>
          <w:b/>
          <w:color w:val="003366"/>
          <w:sz w:val="28"/>
        </w:rPr>
        <w:t>Step 1: Initial Response (Draft Version)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8AE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nil"/>
              <w:left w:val="single" w:color="999999" w:sz="24" w:space="0"/>
              <w:bottom w:val="nil"/>
              <w:right w:val="nil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1AB530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333333"/>
                <w:sz w:val="21"/>
              </w:rPr>
              <w:t>Subject:</w:t>
            </w:r>
            <w:r>
              <w:rPr>
                <w:rFonts w:ascii="Arial" w:hAnsi="Arial"/>
                <w:color w:val="333333"/>
                <w:sz w:val="21"/>
              </w:rPr>
              <w:t xml:space="preserve"> Re: Meeting Invitation for Project Discussion</w:t>
            </w:r>
          </w:p>
          <w:p w14:paraId="48E41283">
            <w:pPr>
              <w:spacing w:before="40" w:after="80" w:line="276" w:lineRule="auto"/>
            </w:pPr>
          </w:p>
          <w:p w14:paraId="586CB6BF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Hi Team,</w:t>
            </w:r>
          </w:p>
          <w:p w14:paraId="57B449FD">
            <w:pPr>
              <w:spacing w:before="40" w:after="80" w:line="276" w:lineRule="auto"/>
            </w:pPr>
          </w:p>
          <w:p w14:paraId="102CCD31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I got your email about the project meeting tomorrow. Yeah, I am free at 3 PM so I can join. I think we need to talk about the design changes and the project timeline. Also, please send me the previous meeting notes if you have them because I need to check something. See you tomorrow.</w:t>
            </w:r>
          </w:p>
          <w:p w14:paraId="407A766F">
            <w:pPr>
              <w:spacing w:before="40" w:after="80" w:line="276" w:lineRule="auto"/>
            </w:pPr>
          </w:p>
          <w:p w14:paraId="371C3E66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Thanks,</w:t>
            </w:r>
          </w:p>
          <w:p w14:paraId="00E341D1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[Your Name]</w:t>
            </w:r>
          </w:p>
        </w:tc>
      </w:tr>
    </w:tbl>
    <w:p w14:paraId="234956DA">
      <w:pPr>
        <w:spacing w:after="240"/>
      </w:pPr>
    </w:p>
    <w:p w14:paraId="2A87A2BD">
      <w:pPr>
        <w:spacing w:before="240" w:after="120"/>
      </w:pPr>
      <w:r>
        <w:rPr>
          <w:rFonts w:ascii="Arial" w:hAnsi="Arial"/>
          <w:b/>
          <w:color w:val="003366"/>
          <w:sz w:val="28"/>
        </w:rPr>
        <w:t>Step 2: AI Improved Version (Professional &amp; Formatted)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420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nil"/>
              <w:left w:val="single" w:color="003366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F4C25B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333333"/>
                <w:sz w:val="21"/>
              </w:rPr>
              <w:t>Subject:</w:t>
            </w:r>
            <w:r>
              <w:rPr>
                <w:rFonts w:ascii="Arial" w:hAnsi="Arial"/>
                <w:color w:val="333333"/>
                <w:sz w:val="21"/>
              </w:rPr>
              <w:t xml:space="preserve"> Re: Project Discussion Meeting Confirmation – Tomorrow, 3:00 PM</w:t>
            </w:r>
          </w:p>
          <w:p w14:paraId="2F0B6558">
            <w:pPr>
              <w:spacing w:before="40" w:after="80" w:line="276" w:lineRule="auto"/>
            </w:pPr>
          </w:p>
          <w:p w14:paraId="634D51BA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Hi [Team/Name],</w:t>
            </w:r>
          </w:p>
          <w:p w14:paraId="171F45C5">
            <w:pPr>
              <w:spacing w:before="40" w:after="80" w:line="276" w:lineRule="auto"/>
            </w:pPr>
          </w:p>
          <w:p w14:paraId="12E5E241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 xml:space="preserve">Thank you for the invitation. I am writing to </w:t>
            </w:r>
            <w:r>
              <w:rPr>
                <w:rFonts w:ascii="Arial" w:hAnsi="Arial"/>
                <w:b/>
                <w:color w:val="333333"/>
                <w:sz w:val="21"/>
              </w:rPr>
              <w:t>confirm my attendance</w:t>
            </w:r>
            <w:r>
              <w:rPr>
                <w:rFonts w:ascii="Arial" w:hAnsi="Arial"/>
                <w:color w:val="333333"/>
                <w:sz w:val="21"/>
              </w:rPr>
              <w:t xml:space="preserve"> for the project discussion meeting tomorrow at </w:t>
            </w:r>
            <w:r>
              <w:rPr>
                <w:rFonts w:ascii="Arial" w:hAnsi="Arial"/>
                <w:b/>
                <w:color w:val="333333"/>
                <w:sz w:val="21"/>
              </w:rPr>
              <w:t>3:00 PM</w:t>
            </w:r>
            <w:r>
              <w:rPr>
                <w:rFonts w:ascii="Arial" w:hAnsi="Arial"/>
                <w:color w:val="333333"/>
                <w:sz w:val="21"/>
              </w:rPr>
              <w:t>.</w:t>
            </w:r>
          </w:p>
          <w:p w14:paraId="2855E133">
            <w:pPr>
              <w:spacing w:before="40" w:after="80" w:line="276" w:lineRule="auto"/>
            </w:pPr>
          </w:p>
          <w:p w14:paraId="0750F3B3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To maximize our time, I propose we prioritize the following key agenda items:</w:t>
            </w:r>
          </w:p>
          <w:p w14:paraId="1824F5B6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 xml:space="preserve">* </w:t>
            </w:r>
            <w:r>
              <w:rPr>
                <w:rFonts w:ascii="Arial" w:hAnsi="Arial"/>
                <w:b/>
                <w:color w:val="333333"/>
                <w:sz w:val="21"/>
              </w:rPr>
              <w:t>Design Revisions:</w:t>
            </w:r>
            <w:r>
              <w:rPr>
                <w:rFonts w:ascii="Arial" w:hAnsi="Arial"/>
                <w:color w:val="333333"/>
                <w:sz w:val="21"/>
              </w:rPr>
              <w:t xml:space="preserve"> Finalizing the structural layout modifications.</w:t>
            </w:r>
          </w:p>
          <w:p w14:paraId="2998E028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 xml:space="preserve">* </w:t>
            </w:r>
            <w:r>
              <w:rPr>
                <w:rFonts w:ascii="Arial" w:hAnsi="Arial"/>
                <w:b/>
                <w:color w:val="333333"/>
                <w:sz w:val="21"/>
              </w:rPr>
              <w:t>Timeline Review:</w:t>
            </w:r>
            <w:r>
              <w:rPr>
                <w:rFonts w:ascii="Arial" w:hAnsi="Arial"/>
                <w:color w:val="333333"/>
                <w:sz w:val="21"/>
              </w:rPr>
              <w:t xml:space="preserve"> Adjusting milestone deadlines based on current progress status.</w:t>
            </w:r>
          </w:p>
          <w:p w14:paraId="261D6977">
            <w:pPr>
              <w:spacing w:before="40" w:after="80" w:line="276" w:lineRule="auto"/>
            </w:pPr>
          </w:p>
          <w:p w14:paraId="3659D22B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333333"/>
                <w:sz w:val="21"/>
              </w:rPr>
              <w:t>Action Item:</w:t>
            </w:r>
            <w:r>
              <w:rPr>
                <w:rFonts w:ascii="Arial" w:hAnsi="Arial"/>
                <w:color w:val="333333"/>
                <w:sz w:val="21"/>
              </w:rPr>
              <w:t xml:space="preserve"> Could you please share the minutes from our previous session? Reviewing them beforehand will help ensure we align perfectly during tomorrow's call.</w:t>
            </w:r>
          </w:p>
          <w:p w14:paraId="3D6D41DE">
            <w:pPr>
              <w:spacing w:before="40" w:after="80" w:line="276" w:lineRule="auto"/>
            </w:pPr>
          </w:p>
          <w:p w14:paraId="43FB43D8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Looking forward to speaking with you tomorrow.</w:t>
            </w:r>
          </w:p>
          <w:p w14:paraId="6970BFDE">
            <w:pPr>
              <w:spacing w:before="40" w:after="80" w:line="276" w:lineRule="auto"/>
            </w:pPr>
          </w:p>
          <w:p w14:paraId="6FF58863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Best regards,</w:t>
            </w:r>
          </w:p>
          <w:p w14:paraId="36AA7387">
            <w:pPr>
              <w:spacing w:before="40" w:after="80" w:line="276" w:lineRule="auto"/>
            </w:pPr>
          </w:p>
          <w:p w14:paraId="37362D27"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333333"/>
                <w:sz w:val="21"/>
              </w:rPr>
              <w:t>[Your Name]</w:t>
            </w:r>
          </w:p>
          <w:p w14:paraId="2B01117F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[Your Designation]</w:t>
            </w:r>
          </w:p>
          <w:p w14:paraId="3548369E">
            <w:pPr>
              <w:spacing w:before="4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[Contact Information]</w:t>
            </w:r>
          </w:p>
        </w:tc>
      </w:tr>
    </w:tbl>
    <w:p w14:paraId="6FEAB93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21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1104</Characters>
  <Lines>0</Lines>
  <Paragraphs>0</Paragraphs>
  <TotalTime>0</TotalTime>
  <ScaleCrop>false</ScaleCrop>
  <LinksUpToDate>false</LinksUpToDate>
  <CharactersWithSpaces>1285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geethika suryadevara</cp:lastModifiedBy>
  <dcterms:modified xsi:type="dcterms:W3CDTF">2026-10-04T14:41:12Z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1B82F4AAF599457396EE5233288A0027_13</vt:lpwstr>
  </property>
</Properties>
</file>